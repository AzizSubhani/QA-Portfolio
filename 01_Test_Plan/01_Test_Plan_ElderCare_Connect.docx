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84C7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40"/>
          <w:szCs w:val="40"/>
        </w:rPr>
        <w:t>Software Test Plan</w:t>
      </w:r>
    </w:p>
    <w:p w14:paraId="2AB21B42">
      <w:pPr>
        <w:pBdr>
          <w:bottom w:val="single" w:color="auto" w:sz="12" w:space="0"/>
        </w:pBdr>
        <w:jc w:val="center"/>
        <w:rPr>
          <w:rFonts w:hint="default" w:ascii="Times New Roman" w:hAnsi="Times New Roman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Project: </w:t>
      </w:r>
      <w:r>
        <w:rPr>
          <w:rFonts w:ascii="Times New Roman" w:hAnsi="Times New Roman"/>
          <w:b/>
          <w:bCs/>
          <w:sz w:val="24"/>
          <w:szCs w:val="24"/>
        </w:rPr>
        <w:t>ElderCare Connect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Prepared By: </w:t>
      </w:r>
      <w:r>
        <w:rPr>
          <w:rFonts w:ascii="Times New Roman" w:hAnsi="Times New Roman"/>
          <w:b/>
          <w:bCs/>
          <w:sz w:val="24"/>
          <w:szCs w:val="24"/>
        </w:rPr>
        <w:t>Aziz Subhani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Role: </w:t>
      </w:r>
      <w:r>
        <w:rPr>
          <w:rFonts w:ascii="Times New Roman" w:hAnsi="Times New Roman"/>
          <w:b/>
          <w:bCs/>
          <w:sz w:val="24"/>
          <w:szCs w:val="24"/>
        </w:rPr>
        <w:t>Team Lead &amp; Software Quality Assurance Engineer</w:t>
      </w:r>
    </w:p>
    <w:p w14:paraId="6108EE28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Introduction</w:t>
      </w:r>
    </w:p>
    <w:p w14:paraId="5884CDB0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t>This Software Test Plan defines the testing approach for the ElderCare Connect web application.</w:t>
      </w:r>
    </w:p>
    <w:p w14:paraId="69C996F0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Project Overview</w:t>
      </w:r>
      <w:bookmarkStart w:id="0" w:name="_GoBack"/>
      <w:bookmarkEnd w:id="0"/>
    </w:p>
    <w:p w14:paraId="55D7CBFD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ElderCare Connect is a MERN-based web application for elderly care management.</w:t>
      </w:r>
    </w:p>
    <w:p w14:paraId="3F53C4CF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Testing Objectives</w:t>
      </w:r>
    </w:p>
    <w:p w14:paraId="79679C7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Validate functionality, APIs, database interactions and overall software quality.</w:t>
      </w:r>
    </w:p>
    <w:p w14:paraId="3CB19151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Scope</w:t>
      </w:r>
    </w:p>
    <w:p w14:paraId="70C195D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Includes Login, Authentication, Resident Management, Reports, Guardian Dashboard, Admin Dashboard, Audio Upload and Sentiment Analysis.</w:t>
      </w:r>
    </w:p>
    <w:p w14:paraId="3D2DA597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Test Strategy</w:t>
      </w:r>
    </w:p>
    <w:p w14:paraId="499C990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Manual, Functional, Regression, Smoke, Integration, Boundary Value, Negative and API Testing.</w:t>
      </w:r>
    </w:p>
    <w:p w14:paraId="555B0990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Test Environment</w:t>
      </w:r>
    </w:p>
    <w:p w14:paraId="605D2810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Windows 11, Chrome, Edge, React, Node.js, Express, MongoDB, Postman.</w:t>
      </w:r>
    </w:p>
    <w:p w14:paraId="26263C2E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Entry Criteria</w:t>
      </w:r>
    </w:p>
    <w:p w14:paraId="5D83D68C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Build available, environment configured, requirements reviewed.</w:t>
      </w:r>
    </w:p>
    <w:p w14:paraId="46922FC8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Exit Criteria</w:t>
      </w:r>
    </w:p>
    <w:p w14:paraId="2E470A92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Critical defects fixed and planned test cases executed.</w:t>
      </w:r>
    </w:p>
    <w:p w14:paraId="206AFE6F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Deliverables</w:t>
      </w:r>
    </w:p>
    <w:p w14:paraId="1761B42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Test Plan, Test Cases, Bug Reports, RTM, Test Execution Report, Test Summary Report.</w:t>
      </w:r>
    </w:p>
    <w:p w14:paraId="37B0C3B3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Risks</w:t>
      </w:r>
    </w:p>
    <w:p w14:paraId="68514C9F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Changing requirements and limited testing time.</w:t>
      </w:r>
    </w:p>
    <w:p w14:paraId="1C10FD9E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Roles</w:t>
      </w:r>
    </w:p>
    <w:p w14:paraId="788523B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QA Engineer, Developers, Team Lead.</w:t>
      </w:r>
    </w:p>
    <w:p w14:paraId="0DDEE11D">
      <w:pPr>
        <w:pStyle w:val="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Approval</w:t>
      </w:r>
    </w:p>
    <w:p w14:paraId="44445A83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Portfolio document based on ElderCare Connect.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DE3148"/>
    <w:rsid w:val="0AD6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149</Words>
  <Characters>1018</Characters>
  <Lines>0</Lines>
  <Paragraphs>0</Paragraphs>
  <TotalTime>5</TotalTime>
  <ScaleCrop>false</ScaleCrop>
  <LinksUpToDate>false</LinksUpToDate>
  <CharactersWithSpaces>1139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WPS_1742061819</cp:lastModifiedBy>
  <dcterms:modified xsi:type="dcterms:W3CDTF">2026-08-06T15:19:55Z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eyJoZGlkIjoiMTBkMmE4ZDM3NjZiMzY3NDgyYzFjZWI2OWQ2NWYxOGQiLCJ1c2VySWQiOiIxOTQxOTUxNTI5OTU2In0=</vt:lpwstr>
  </property>
  <property fmtid="{D5CDD505-2E9C-101B-9397-08002B2CF9AE}" pid="3" name="KSOProductBuildVer">
    <vt:lpwstr>1033-12.1.0.27458</vt:lpwstr>
  </property>
  <property fmtid="{D5CDD505-2E9C-101B-9397-08002B2CF9AE}" pid="4" name="ICV">
    <vt:lpwstr>F6B0D44309CA453A9A2E89513A752EFA_12</vt:lpwstr>
  </property>
</Properties>
</file>